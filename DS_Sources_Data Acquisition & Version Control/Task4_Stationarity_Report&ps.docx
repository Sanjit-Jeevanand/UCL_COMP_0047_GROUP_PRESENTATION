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6FB61">
      <w:pPr>
        <w:pStyle w:val="3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Task 4: Stationarity Testing &amp; Transformations</w:t>
      </w:r>
    </w:p>
    <w:p w14:paraId="43DDA35E">
      <w:pPr>
        <w:pStyle w:val="4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Objective</w:t>
      </w:r>
    </w:p>
    <w:p w14:paraId="0D8BC62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The purpose of this step is to check whether the macroeconomic variables are stationary before using them in predictive models.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Many macroeconomic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indicators,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such as prices or production levels tend to grow over time. If these non-stationary series are used directly in models, they may create misleading relationships. Therefore, we test the stationarity of each variable and apply simple transformations when necessary.</w:t>
      </w:r>
    </w:p>
    <w:p w14:paraId="16100038">
      <w:pPr>
        <w:pStyle w:val="4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ECF46B5">
      <w:pPr>
        <w:pStyle w:val="4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Key Talking Points</w:t>
      </w:r>
    </w:p>
    <w:p w14:paraId="3DEA5EE4">
      <w:pPr>
        <w:pStyle w:val="5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Stationarity Testing</w:t>
      </w:r>
    </w:p>
    <w:p w14:paraId="16F1229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To evaluate whether the variables are stationary, we apply two commonly used tests: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ADF (Augmented Dickey–Fuller) test – This test checks whether a time series contains a unit root. A small p-value suggests the series is stationary.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KPSS test – This test assumes stationarity as the null hypothesis. A small p-value indicates the series may be non-stationary.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Using both tests together provides a clearer picture of the time-series properties.</w:t>
      </w:r>
    </w:p>
    <w:p w14:paraId="3D3D95B2">
      <w:pPr>
        <w:pStyle w:val="5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8BC792A">
      <w:pPr>
        <w:pStyle w:val="5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Evidence from the Data</w:t>
      </w:r>
    </w:p>
    <w:p w14:paraId="48A87D9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When we run the tests on the original variables, several macroeconomic indicators appear to be non-stationary.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For example: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CPI shows a clear upward trend over time.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Industrial Production increases as the economy grows.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Unemployment Rate changes slowly and shows persistence.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These patterns are typical for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macroeconomic-level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variables and usually require transformation before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modeling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7339327A">
      <w:pPr>
        <w:pStyle w:val="5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9ECA013">
      <w:pPr>
        <w:pStyle w:val="5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Transformations Applied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2FEBC9B">
        <w:tc>
          <w:tcPr>
            <w:tcW w:w="2880" w:type="dxa"/>
          </w:tcPr>
          <w:p w14:paraId="2F0FDDDF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Variable</w:t>
            </w:r>
          </w:p>
        </w:tc>
        <w:tc>
          <w:tcPr>
            <w:tcW w:w="2880" w:type="dxa"/>
          </w:tcPr>
          <w:p w14:paraId="31AB9197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Transformation</w:t>
            </w:r>
          </w:p>
        </w:tc>
        <w:tc>
          <w:tcPr>
            <w:tcW w:w="2880" w:type="dxa"/>
          </w:tcPr>
          <w:p w14:paraId="7BECC70A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Meaning</w:t>
            </w:r>
          </w:p>
        </w:tc>
      </w:tr>
      <w:tr w14:paraId="73E6110F">
        <w:tc>
          <w:tcPr>
            <w:tcW w:w="2880" w:type="dxa"/>
          </w:tcPr>
          <w:p w14:paraId="7D9FD80B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T10Y2Y</w:t>
            </w:r>
          </w:p>
        </w:tc>
        <w:tc>
          <w:tcPr>
            <w:tcW w:w="2880" w:type="dxa"/>
          </w:tcPr>
          <w:p w14:paraId="6572C713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None</w:t>
            </w:r>
          </w:p>
        </w:tc>
        <w:tc>
          <w:tcPr>
            <w:tcW w:w="2880" w:type="dxa"/>
          </w:tcPr>
          <w:p w14:paraId="747177D6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Yield spread already represents a difference</w:t>
            </w:r>
          </w:p>
        </w:tc>
      </w:tr>
      <w:tr w14:paraId="208C6590">
        <w:tc>
          <w:tcPr>
            <w:tcW w:w="2880" w:type="dxa"/>
          </w:tcPr>
          <w:p w14:paraId="63537B0E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UNRATE</w:t>
            </w:r>
          </w:p>
        </w:tc>
        <w:tc>
          <w:tcPr>
            <w:tcW w:w="2880" w:type="dxa"/>
          </w:tcPr>
          <w:p w14:paraId="5CC695E3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First difference</w:t>
            </w:r>
          </w:p>
        </w:tc>
        <w:tc>
          <w:tcPr>
            <w:tcW w:w="2880" w:type="dxa"/>
          </w:tcPr>
          <w:p w14:paraId="590A5F68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Change in unemployment rate</w:t>
            </w:r>
          </w:p>
        </w:tc>
      </w:tr>
      <w:tr w14:paraId="2E01AC7C">
        <w:tc>
          <w:tcPr>
            <w:tcW w:w="2880" w:type="dxa"/>
          </w:tcPr>
          <w:p w14:paraId="5EFDFFB2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INDPRO</w:t>
            </w:r>
          </w:p>
        </w:tc>
        <w:tc>
          <w:tcPr>
            <w:tcW w:w="2880" w:type="dxa"/>
          </w:tcPr>
          <w:p w14:paraId="23D5BC9A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Log YoY change</w:t>
            </w:r>
          </w:p>
        </w:tc>
        <w:tc>
          <w:tcPr>
            <w:tcW w:w="2880" w:type="dxa"/>
          </w:tcPr>
          <w:p w14:paraId="4441BB86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Industrial production growth</w:t>
            </w:r>
          </w:p>
        </w:tc>
      </w:tr>
      <w:tr w14:paraId="41AF4DFE">
        <w:tc>
          <w:tcPr>
            <w:tcW w:w="2880" w:type="dxa"/>
          </w:tcPr>
          <w:p w14:paraId="03F5D01F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CPIAUCSL</w:t>
            </w:r>
          </w:p>
        </w:tc>
        <w:tc>
          <w:tcPr>
            <w:tcW w:w="2880" w:type="dxa"/>
          </w:tcPr>
          <w:p w14:paraId="77E9D850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Log YoY change</w:t>
            </w:r>
          </w:p>
        </w:tc>
        <w:tc>
          <w:tcPr>
            <w:tcW w:w="2880" w:type="dxa"/>
          </w:tcPr>
          <w:p w14:paraId="5A5A9DB0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Inflation rate</w:t>
            </w:r>
          </w:p>
        </w:tc>
      </w:tr>
      <w:tr w14:paraId="4B1EAF92">
        <w:tc>
          <w:tcPr>
            <w:tcW w:w="2880" w:type="dxa"/>
          </w:tcPr>
          <w:p w14:paraId="480E7B45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TEDRATE</w:t>
            </w:r>
          </w:p>
        </w:tc>
        <w:tc>
          <w:tcPr>
            <w:tcW w:w="2880" w:type="dxa"/>
          </w:tcPr>
          <w:p w14:paraId="430AF835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None</w:t>
            </w:r>
          </w:p>
        </w:tc>
        <w:tc>
          <w:tcPr>
            <w:tcW w:w="2880" w:type="dxa"/>
          </w:tcPr>
          <w:p w14:paraId="54016B05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Risk premium spread</w:t>
            </w:r>
          </w:p>
        </w:tc>
      </w:tr>
      <w:tr w14:paraId="24F83AE1">
        <w:tc>
          <w:tcPr>
            <w:tcW w:w="2880" w:type="dxa"/>
          </w:tcPr>
          <w:p w14:paraId="2AE91588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BAA10Y</w:t>
            </w:r>
          </w:p>
        </w:tc>
        <w:tc>
          <w:tcPr>
            <w:tcW w:w="2880" w:type="dxa"/>
          </w:tcPr>
          <w:p w14:paraId="5042FFE0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None</w:t>
            </w:r>
          </w:p>
        </w:tc>
        <w:tc>
          <w:tcPr>
            <w:tcW w:w="2880" w:type="dxa"/>
          </w:tcPr>
          <w:p w14:paraId="0A97271B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Corporate credit spread</w:t>
            </w:r>
          </w:p>
        </w:tc>
      </w:tr>
      <w:tr w14:paraId="042915B3">
        <w:tc>
          <w:tcPr>
            <w:tcW w:w="2880" w:type="dxa"/>
          </w:tcPr>
          <w:p w14:paraId="23B9B3B6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FEDFUNDS</w:t>
            </w:r>
          </w:p>
        </w:tc>
        <w:tc>
          <w:tcPr>
            <w:tcW w:w="2880" w:type="dxa"/>
          </w:tcPr>
          <w:p w14:paraId="56B1D127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First difference</w:t>
            </w:r>
          </w:p>
        </w:tc>
        <w:tc>
          <w:tcPr>
            <w:tcW w:w="2880" w:type="dxa"/>
          </w:tcPr>
          <w:p w14:paraId="6AEC1D68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Change in interest rate</w:t>
            </w:r>
          </w:p>
        </w:tc>
      </w:tr>
    </w:tbl>
    <w:p w14:paraId="33CBEDFB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4F43040A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Table Interpretation </w:t>
      </w:r>
    </w:p>
    <w:p w14:paraId="3D4881BF">
      <w:pPr>
        <w:pStyle w:val="30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This table summarizes the stationarity diagnostics applied to each macroeconomic feature. Raw macroeconomic level variables such as CPI and Industrial Production display clear trending behavior, which leads to non-stationarity under both ADF and KPSS tests. Transforming these variables into growth rates or differences removes deterministic trends and produces stationary series suitable for predictive modelling.</w:t>
      </w:r>
    </w:p>
    <w:p w14:paraId="1DCCB4E9">
      <w:pPr>
        <w:pStyle w:val="30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Financial spreads such as T10Y2Y and BAA10Y are already expressed as differences between related interest rates and therefore naturally fluctuate around a long-run equilibrium level, which explains their stationarity without further transformation.</w:t>
      </w:r>
    </w:p>
    <w:p w14:paraId="01CE8ED4">
      <w:pPr>
        <w:pStyle w:val="5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5C10166">
      <w:pPr>
        <w:pStyle w:val="5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Rechecking Stationarity</w:t>
      </w:r>
    </w:p>
    <w:p w14:paraId="0F19A4C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After applying the transformations, we run the stationarity tests again. Most of the transformed variables satisfy the stationarity conditions.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Observations at the beginning of the dataset that contain missing values due to differencing or log transformations are removed to keep the dataset consistent.</w:t>
      </w:r>
    </w:p>
    <w:p w14:paraId="7634078E">
      <w:pPr>
        <w:pStyle w:val="4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717FB4E7">
      <w:pPr>
        <w:pStyle w:val="4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Outcome</w:t>
      </w:r>
    </w:p>
    <w:p w14:paraId="04D4ACD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After this step, the dataset contains stationary and economically interpretable features that can be used for recession prediction models.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The final transformed dataset is saved as: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master_dataset_transformed_vYYYYMMDD.csv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This dataset keeps the target variables and the missing-value indicator columns created in Task 3 while ensuring that the macroeconomic features are properly transformed.</w:t>
      </w:r>
    </w:p>
    <w:p w14:paraId="13F3FAE1">
      <w:pPr>
        <w:pStyle w:val="4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FEDAB0B">
      <w:pPr>
        <w:pStyle w:val="4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Stationarity Test Summary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2B536A">
        <w:tc>
          <w:tcPr>
            <w:tcW w:w="2880" w:type="dxa"/>
          </w:tcPr>
          <w:p w14:paraId="462BF3C1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Variable</w:t>
            </w:r>
          </w:p>
        </w:tc>
        <w:tc>
          <w:tcPr>
            <w:tcW w:w="2880" w:type="dxa"/>
          </w:tcPr>
          <w:p w14:paraId="23F5B40C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Transformation</w:t>
            </w:r>
          </w:p>
        </w:tc>
        <w:tc>
          <w:tcPr>
            <w:tcW w:w="2880" w:type="dxa"/>
          </w:tcPr>
          <w:p w14:paraId="48A33C9C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Final Result</w:t>
            </w:r>
          </w:p>
        </w:tc>
      </w:tr>
      <w:tr w14:paraId="2141808B">
        <w:tc>
          <w:tcPr>
            <w:tcW w:w="2880" w:type="dxa"/>
          </w:tcPr>
          <w:p w14:paraId="6337D545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T10Y2Y</w:t>
            </w:r>
          </w:p>
        </w:tc>
        <w:tc>
          <w:tcPr>
            <w:tcW w:w="2880" w:type="dxa"/>
          </w:tcPr>
          <w:p w14:paraId="35599496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None</w:t>
            </w:r>
          </w:p>
        </w:tc>
        <w:tc>
          <w:tcPr>
            <w:tcW w:w="2880" w:type="dxa"/>
          </w:tcPr>
          <w:p w14:paraId="7C952167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Stationary</w:t>
            </w:r>
          </w:p>
        </w:tc>
      </w:tr>
      <w:tr w14:paraId="089EA5BF">
        <w:tc>
          <w:tcPr>
            <w:tcW w:w="2880" w:type="dxa"/>
          </w:tcPr>
          <w:p w14:paraId="0C4CA465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UNRATE</w:t>
            </w:r>
          </w:p>
        </w:tc>
        <w:tc>
          <w:tcPr>
            <w:tcW w:w="2880" w:type="dxa"/>
          </w:tcPr>
          <w:p w14:paraId="01CEDD7B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First difference</w:t>
            </w:r>
          </w:p>
        </w:tc>
        <w:tc>
          <w:tcPr>
            <w:tcW w:w="2880" w:type="dxa"/>
          </w:tcPr>
          <w:p w14:paraId="6B989481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Stationary</w:t>
            </w:r>
          </w:p>
        </w:tc>
      </w:tr>
      <w:tr w14:paraId="11D0F601">
        <w:tc>
          <w:tcPr>
            <w:tcW w:w="2880" w:type="dxa"/>
          </w:tcPr>
          <w:p w14:paraId="1D941899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INDPRO</w:t>
            </w:r>
          </w:p>
        </w:tc>
        <w:tc>
          <w:tcPr>
            <w:tcW w:w="2880" w:type="dxa"/>
          </w:tcPr>
          <w:p w14:paraId="02E6DB07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Log YoY change</w:t>
            </w:r>
          </w:p>
        </w:tc>
        <w:tc>
          <w:tcPr>
            <w:tcW w:w="2880" w:type="dxa"/>
          </w:tcPr>
          <w:p w14:paraId="09911B3E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Stationary</w:t>
            </w:r>
          </w:p>
        </w:tc>
      </w:tr>
      <w:tr w14:paraId="47566AF8">
        <w:tc>
          <w:tcPr>
            <w:tcW w:w="2880" w:type="dxa"/>
          </w:tcPr>
          <w:p w14:paraId="048375DD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CPIAUCSL</w:t>
            </w:r>
          </w:p>
        </w:tc>
        <w:tc>
          <w:tcPr>
            <w:tcW w:w="2880" w:type="dxa"/>
          </w:tcPr>
          <w:p w14:paraId="7E4867F5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Log YoY change</w:t>
            </w:r>
          </w:p>
        </w:tc>
        <w:tc>
          <w:tcPr>
            <w:tcW w:w="2880" w:type="dxa"/>
          </w:tcPr>
          <w:p w14:paraId="7B281DB9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Stationary</w:t>
            </w:r>
          </w:p>
        </w:tc>
      </w:tr>
      <w:tr w14:paraId="6783E364">
        <w:tc>
          <w:tcPr>
            <w:tcW w:w="2880" w:type="dxa"/>
          </w:tcPr>
          <w:p w14:paraId="04D10EB8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TEDRATE</w:t>
            </w:r>
          </w:p>
        </w:tc>
        <w:tc>
          <w:tcPr>
            <w:tcW w:w="2880" w:type="dxa"/>
          </w:tcPr>
          <w:p w14:paraId="1280A43E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None</w:t>
            </w:r>
          </w:p>
        </w:tc>
        <w:tc>
          <w:tcPr>
            <w:tcW w:w="2880" w:type="dxa"/>
          </w:tcPr>
          <w:p w14:paraId="68A967B2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Stationary</w:t>
            </w:r>
          </w:p>
        </w:tc>
      </w:tr>
      <w:tr w14:paraId="1382FC9E">
        <w:tc>
          <w:tcPr>
            <w:tcW w:w="2880" w:type="dxa"/>
          </w:tcPr>
          <w:p w14:paraId="109BDD82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BAA10Y</w:t>
            </w:r>
          </w:p>
        </w:tc>
        <w:tc>
          <w:tcPr>
            <w:tcW w:w="2880" w:type="dxa"/>
          </w:tcPr>
          <w:p w14:paraId="18AC92D6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None</w:t>
            </w:r>
          </w:p>
        </w:tc>
        <w:tc>
          <w:tcPr>
            <w:tcW w:w="2880" w:type="dxa"/>
          </w:tcPr>
          <w:p w14:paraId="3EBA88BD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Stationary</w:t>
            </w:r>
          </w:p>
        </w:tc>
      </w:tr>
      <w:tr w14:paraId="47DF52CA">
        <w:tc>
          <w:tcPr>
            <w:tcW w:w="2880" w:type="dxa"/>
          </w:tcPr>
          <w:p w14:paraId="48C72691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FEDFUNDS</w:t>
            </w:r>
          </w:p>
        </w:tc>
        <w:tc>
          <w:tcPr>
            <w:tcW w:w="2880" w:type="dxa"/>
          </w:tcPr>
          <w:p w14:paraId="0E00C4B9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First difference</w:t>
            </w:r>
          </w:p>
        </w:tc>
        <w:tc>
          <w:tcPr>
            <w:tcW w:w="2880" w:type="dxa"/>
          </w:tcPr>
          <w:p w14:paraId="70A19274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Stationary</w:t>
            </w:r>
          </w:p>
        </w:tc>
      </w:tr>
    </w:tbl>
    <w:p w14:paraId="2794B30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6ECBC8C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Most macroeconomic-level variables become stationary after simple transformations such as differencing or log growth rates, while spread variables remain stationary without additional adjustments.</w:t>
      </w:r>
    </w:p>
    <w:p w14:paraId="046C63C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5C33917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PS – Economic Interpretation</w:t>
      </w:r>
    </w:p>
    <w:p w14:paraId="3D1030B2">
      <w:pPr>
        <w:pStyle w:val="30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The transformations in Task 4 mainly convert the original macroeconomic levels into </w:t>
      </w:r>
      <w:r>
        <w:rPr>
          <w:rStyle w:val="134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changes or growth rates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. This helps us focus on how the economy is moving over time rather than just looking at the absolute levels of the variables.</w:t>
      </w:r>
    </w:p>
    <w:p w14:paraId="4FCFE365">
      <w:pPr>
        <w:pStyle w:val="30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For example:</w:t>
      </w:r>
    </w:p>
    <w:p w14:paraId="5A4993A3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Inflation is measured using the </w:t>
      </w:r>
      <w:r>
        <w:rPr>
          <w:rStyle w:val="134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year-over-year change in CPI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instead of the CPI level, because the price level naturally increases over time.</w:t>
      </w:r>
    </w:p>
    <w:p w14:paraId="64455653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Industrial activity is represented by </w:t>
      </w:r>
      <w:r>
        <w:rPr>
          <w:rStyle w:val="134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production growth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, which shows how fast output is changing.</w:t>
      </w:r>
    </w:p>
    <w:p w14:paraId="4C4B7E04">
      <w:pPr>
        <w:pStyle w:val="3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Monetary policy is captured by the </w:t>
      </w:r>
      <w:r>
        <w:rPr>
          <w:rStyle w:val="134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change in the Federal Funds Rate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, which reflects adjustments in interest rate policy.</w:t>
      </w:r>
    </w:p>
    <w:p w14:paraId="242F171A">
      <w:pPr>
        <w:pStyle w:val="30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Using these transformed variables makes the data easier to interpret and more suitable for forecasting models, since they better reflect short-term economic movements rather than long-term trends.</w:t>
      </w:r>
    </w:p>
    <w:p w14:paraId="1DA4F95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bookmarkStart w:id="0" w:name="_GoBack"/>
      <w:bookmarkEnd w:id="0"/>
    </w:p>
    <w:p w14:paraId="68946A04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BB461"/>
    <w:multiLevelType w:val="singleLevel"/>
    <w:tmpl w:val="A7EBB4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6FA5F5F"/>
    <w:multiLevelType w:val="singleLevel"/>
    <w:tmpl w:val="B6FA5F5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6EF9232C"/>
    <w:multiLevelType w:val="singleLevel"/>
    <w:tmpl w:val="6EF9232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7F18AE"/>
    <w:rsid w:val="5EEFF156"/>
    <w:rsid w:val="6F556BB4"/>
    <w:rsid w:val="7DDF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WPS_1760215964</cp:lastModifiedBy>
  <dcterms:modified xsi:type="dcterms:W3CDTF">2026-03-04T19:15:22Z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95CD57D270F89E79CA84A869A215CCD6_43</vt:lpwstr>
  </property>
</Properties>
</file>